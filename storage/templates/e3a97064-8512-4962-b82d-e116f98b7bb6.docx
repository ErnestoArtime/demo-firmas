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Eclipse Adoptium Java 21.0.8 on Windows 11 -->
    <w:p>
      <w:pPr>
        <w:pStyle w:val="Title"/>
      </w:pPr>
      <w:r>
        <w:t>Control de asistencia - plantilla demo</w:t>
      </w:r>
    </w:p>
    <w:p>
      <w:r>
        <w:t>Nombre: ${NOMBRE}</w:t>
      </w:r>
    </w:p>
    <w:p>
      <w:r>
        <w:t>Fecha: ${FECHA}</w:t>
      </w:r>
    </w:p>
    <w:p>
      <w:r>
        <w:t>Curso: ${CURSO}</w:t>
      </w:r>
    </w:p>
    <w:p>
      <w:r>
        <w:t>Firma 1: ${FIRMA_1}</w:t>
      </w:r>
    </w:p>
    <w:p>
      <w:r>
        <w:t>Firma 2: ${FIRMA_2}</w:t>
      </w:r>
    </w:p>
    <w:p>
      <w:r>
        <w:t>Firma 3: ${FIRMA_3}</w:t>
      </w:r>
    </w:p>
    <w:p>
      <w:r>
        <w:t/>
      </w:r>
    </w:p>
    <w:p>
      <w:r>
        <w:t>Nota: usa esta plantilla para probar /api/templates y /api/documents/generate.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